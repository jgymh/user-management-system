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65312F">
      <w:pPr>
        <w:ind w:firstLine="602" w:firstLineChars="100"/>
        <w:jc w:val="center"/>
        <w:rPr>
          <w:rFonts w:hint="eastAsia" w:ascii="黑体" w:hAnsi="黑体" w:eastAsia="黑体" w:cs="黑体"/>
          <w:b/>
          <w:color w:val="0A1A3A"/>
          <w:sz w:val="60"/>
        </w:rPr>
      </w:pPr>
    </w:p>
    <w:p w14:paraId="09B4D466">
      <w:pPr>
        <w:jc w:val="both"/>
        <w:rPr>
          <w:rFonts w:hint="eastAsia" w:ascii="黑体" w:hAnsi="黑体" w:eastAsia="黑体" w:cs="黑体"/>
          <w:b/>
          <w:color w:val="0A1A3A"/>
          <w:sz w:val="60"/>
        </w:rPr>
      </w:pPr>
      <w:bookmarkStart w:id="0" w:name="_GoBack"/>
      <w:bookmarkEnd w:id="0"/>
    </w:p>
    <w:p w14:paraId="464497DB">
      <w:pPr>
        <w:jc w:val="both"/>
        <w:rPr>
          <w:rFonts w:hint="eastAsia" w:ascii="黑体" w:hAnsi="黑体" w:eastAsia="黑体" w:cs="黑体"/>
          <w:b/>
          <w:color w:val="0A1A3A"/>
          <w:sz w:val="60"/>
        </w:rPr>
      </w:pPr>
    </w:p>
    <w:p w14:paraId="4052E721">
      <w:pPr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color w:val="0A1A3A"/>
          <w:sz w:val="60"/>
        </w:rPr>
        <w:t>上传功能安全修复报告</w:t>
      </w:r>
    </w:p>
    <w:p w14:paraId="25847330">
      <w:pPr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4A6FA5"/>
          <w:sz w:val="32"/>
        </w:rPr>
        <w:t>NEXUS 用户管理系统 · 新手入门版</w:t>
      </w:r>
    </w:p>
    <w:p w14:paraId="57C6F10A">
      <w:pPr>
        <w:rPr>
          <w:rFonts w:hint="eastAsia" w:ascii="黑体" w:hAnsi="黑体" w:eastAsia="黑体" w:cs="黑体"/>
        </w:rPr>
      </w:pPr>
    </w:p>
    <w:p w14:paraId="50B004FA">
      <w:pPr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4A6FA5"/>
        </w:rPr>
        <w:t>━━━━━━━━━━━━━━━━━━━━━━━━━━━━━━━━━━━━━━━━</w:t>
      </w:r>
    </w:p>
    <w:p w14:paraId="3809C2CB">
      <w:pPr>
        <w:rPr>
          <w:rFonts w:hint="eastAsia" w:ascii="黑体" w:hAnsi="黑体" w:eastAsia="黑体" w:cs="黑体"/>
        </w:rPr>
      </w:pPr>
    </w:p>
    <w:p w14:paraId="05D72A1D">
      <w:pPr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sz w:val="22"/>
        </w:rPr>
        <w:t xml:space="preserve">项目名称:  </w:t>
      </w:r>
      <w:r>
        <w:rPr>
          <w:rFonts w:hint="eastAsia" w:ascii="黑体" w:hAnsi="黑体" w:eastAsia="黑体" w:cs="黑体"/>
          <w:sz w:val="22"/>
        </w:rPr>
        <w:t>NEXUS 用户管理系统</w:t>
      </w:r>
    </w:p>
    <w:p w14:paraId="3D270A16">
      <w:pPr>
        <w:jc w:val="center"/>
        <w:rPr>
          <w:rFonts w:hint="eastAsia" w:ascii="黑体" w:hAnsi="黑体" w:eastAsia="黑体" w:cs="黑体"/>
          <w:sz w:val="22"/>
        </w:rPr>
      </w:pPr>
      <w:r>
        <w:rPr>
          <w:rFonts w:hint="eastAsia" w:ascii="黑体" w:hAnsi="黑体" w:eastAsia="黑体" w:cs="黑体"/>
          <w:b/>
          <w:sz w:val="22"/>
        </w:rPr>
        <w:t xml:space="preserve">报告类型:  </w:t>
      </w:r>
      <w:r>
        <w:rPr>
          <w:rFonts w:hint="eastAsia" w:ascii="黑体" w:hAnsi="黑体" w:eastAsia="黑体" w:cs="黑体"/>
          <w:sz w:val="22"/>
        </w:rPr>
        <w:t>上传漏洞安全修复</w:t>
      </w:r>
    </w:p>
    <w:p w14:paraId="0D441221">
      <w:pPr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sz w:val="22"/>
        </w:rPr>
        <w:t xml:space="preserve">仓库地址:  </w:t>
      </w:r>
      <w:r>
        <w:rPr>
          <w:rFonts w:hint="eastAsia" w:ascii="黑体" w:hAnsi="黑体" w:eastAsia="黑体" w:cs="黑体"/>
          <w:sz w:val="22"/>
        </w:rPr>
        <w:t>https://github.com/jgymh/user-management-system</w:t>
      </w:r>
    </w:p>
    <w:p w14:paraId="61B49B66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br w:type="page"/>
      </w:r>
    </w:p>
    <w:p w14:paraId="385AA1EE">
      <w:pPr>
        <w:pStyle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1. 上传功能有什么漏洞</w:t>
      </w:r>
    </w:p>
    <w:p w14:paraId="2B46F94A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文件上传是网站最常见的功能之一，但如果没做好安全检查，就会变成最危险的攻击入口。</w:t>
      </w:r>
    </w:p>
    <w:p w14:paraId="4457AE62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我们的 NEXUS 系统在上传头像功能里，一开始故意没做任何安全防护。</w:t>
      </w:r>
    </w:p>
    <w:p w14:paraId="3E717DEE">
      <w:pPr>
        <w:rPr>
          <w:rFonts w:hint="default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有如下漏洞：</w:t>
      </w:r>
    </w:p>
    <w:p w14:paraId="1C5723DB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漏洞 1：没有检查文件类型</w:t>
      </w:r>
    </w:p>
    <w:p w14:paraId="3765AF0F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任何文件都能上传——图片、exe 程序、PHP 木马、html 钓鱼页面……</w:t>
      </w:r>
    </w:p>
    <w:p w14:paraId="482E7470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攻击者上传一个 "shell.php"，如果服务器执行了它，网站就被控制了。</w:t>
      </w:r>
    </w:p>
    <w:p w14:paraId="74B169B8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漏洞 2：文件名没有过滤（路径穿越）</w:t>
      </w:r>
    </w:p>
    <w:p w14:paraId="10FBF9E5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</w:rPr>
        <w:t>攻击者把文件命名为 "../../shell.php"</w:t>
      </w:r>
    </w:p>
    <w:p w14:paraId="7895BE8D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把文件保存到网站根目录以外的地方，覆盖系统文件，或者保存到可执行目录里。</w:t>
      </w:r>
    </w:p>
    <w:p w14:paraId="24B06550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漏洞 3：同名文件覆盖</w:t>
      </w:r>
    </w:p>
    <w:p w14:paraId="085D0D00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两个用户都上传 "avatar.jpg"，后上传的会把前面那个覆盖掉。</w:t>
      </w:r>
    </w:p>
    <w:p w14:paraId="6D49AE3B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漏洞 4：文件名包含特殊字符</w:t>
      </w:r>
    </w:p>
    <w:p w14:paraId="712775C4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中文、空格、特殊符号可能导致保存失败、路径解析错误、甚至破坏服务器。</w:t>
      </w:r>
    </w:p>
    <w:p w14:paraId="02A31F4C">
      <w:pPr>
        <w:rPr>
          <w:rFonts w:hint="eastAsia" w:ascii="黑体" w:hAnsi="黑体" w:eastAsia="黑体" w:cs="黑体"/>
        </w:rPr>
      </w:pPr>
    </w:p>
    <w:p w14:paraId="4D31E296">
      <w:pPr>
        <w:pStyle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2. 漏洞汇总表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36"/>
        <w:gridCol w:w="1728"/>
      </w:tblGrid>
      <w:tr w14:paraId="24ADDB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2B579A"/>
          </w:tcPr>
          <w:p w14:paraId="176799D3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FFFFFF"/>
                <w:sz w:val="20"/>
              </w:rPr>
              <w:t>编号</w:t>
            </w:r>
          </w:p>
        </w:tc>
        <w:tc>
          <w:tcPr>
            <w:tcW w:w="1728" w:type="dxa"/>
            <w:shd w:val="clear" w:color="auto" w:fill="2B579A"/>
          </w:tcPr>
          <w:p w14:paraId="258BC705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FFFFFF"/>
                <w:sz w:val="20"/>
              </w:rPr>
              <w:t>漏洞名称</w:t>
            </w:r>
          </w:p>
        </w:tc>
        <w:tc>
          <w:tcPr>
            <w:tcW w:w="1728" w:type="dxa"/>
            <w:shd w:val="clear" w:color="auto" w:fill="2B579A"/>
          </w:tcPr>
          <w:p w14:paraId="32BB6FD5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FFFFFF"/>
                <w:sz w:val="20"/>
              </w:rPr>
              <w:t>风险等级</w:t>
            </w:r>
          </w:p>
        </w:tc>
        <w:tc>
          <w:tcPr>
            <w:tcW w:w="1728" w:type="dxa"/>
            <w:shd w:val="clear" w:color="auto" w:fill="2B579A"/>
          </w:tcPr>
          <w:p w14:paraId="5EC5BC8F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FFFFFF"/>
                <w:sz w:val="20"/>
              </w:rPr>
              <w:t>攻击举例</w:t>
            </w:r>
          </w:p>
        </w:tc>
        <w:tc>
          <w:tcPr>
            <w:tcW w:w="1728" w:type="dxa"/>
            <w:shd w:val="clear" w:color="auto" w:fill="2B579A"/>
          </w:tcPr>
          <w:p w14:paraId="58E6886C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FFFFFF"/>
                <w:sz w:val="20"/>
              </w:rPr>
              <w:t>后果</w:t>
            </w:r>
          </w:p>
        </w:tc>
      </w:tr>
      <w:tr w14:paraId="55DC97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0F4F8"/>
          </w:tcPr>
          <w:p w14:paraId="1F95617A">
            <w:pPr>
              <w:spacing w:after="0" w:line="24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19"/>
              </w:rPr>
              <w:t>SEC-UPLOAD-01</w:t>
            </w:r>
          </w:p>
        </w:tc>
        <w:tc>
          <w:tcPr>
            <w:tcW w:w="1728" w:type="dxa"/>
            <w:shd w:val="clear" w:color="auto" w:fill="F0F4F8"/>
          </w:tcPr>
          <w:p w14:paraId="65C4A8FA">
            <w:pPr>
              <w:spacing w:after="0" w:line="24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19"/>
              </w:rPr>
              <w:t>文件类型未检查</w:t>
            </w:r>
          </w:p>
        </w:tc>
        <w:tc>
          <w:tcPr>
            <w:tcW w:w="1728" w:type="dxa"/>
            <w:shd w:val="clear" w:color="auto" w:fill="F0F4F8"/>
          </w:tcPr>
          <w:p w14:paraId="5944A8CA">
            <w:pPr>
              <w:spacing w:after="0" w:line="24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19"/>
              </w:rPr>
              <w:t>🔴 严重</w:t>
            </w:r>
          </w:p>
        </w:tc>
        <w:tc>
          <w:tcPr>
            <w:tcW w:w="1728" w:type="dxa"/>
            <w:shd w:val="clear" w:color="auto" w:fill="F0F4F8"/>
          </w:tcPr>
          <w:p w14:paraId="41035FED">
            <w:pPr>
              <w:spacing w:after="0" w:line="24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19"/>
              </w:rPr>
              <w:t>上传 PHP webshell</w:t>
            </w:r>
          </w:p>
        </w:tc>
        <w:tc>
          <w:tcPr>
            <w:tcW w:w="1728" w:type="dxa"/>
            <w:shd w:val="clear" w:color="auto" w:fill="F0F4F8"/>
          </w:tcPr>
          <w:p w14:paraId="61EB1E58">
            <w:pPr>
              <w:spacing w:after="0" w:line="24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19"/>
              </w:rPr>
              <w:t>服务器被接管</w:t>
            </w:r>
          </w:p>
        </w:tc>
      </w:tr>
      <w:tr w14:paraId="4C36E8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62DF2BD4">
            <w:pPr>
              <w:spacing w:after="0" w:line="24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19"/>
              </w:rPr>
              <w:t>SEC-UPLOAD-02</w:t>
            </w:r>
          </w:p>
        </w:tc>
        <w:tc>
          <w:tcPr>
            <w:tcW w:w="1728" w:type="dxa"/>
          </w:tcPr>
          <w:p w14:paraId="38F2BDC9">
            <w:pPr>
              <w:spacing w:after="0" w:line="24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19"/>
              </w:rPr>
              <w:t>路径穿越</w:t>
            </w:r>
          </w:p>
        </w:tc>
        <w:tc>
          <w:tcPr>
            <w:tcW w:w="1728" w:type="dxa"/>
          </w:tcPr>
          <w:p w14:paraId="5859849F">
            <w:pPr>
              <w:spacing w:after="0" w:line="24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19"/>
              </w:rPr>
              <w:t>🔴 严重</w:t>
            </w:r>
          </w:p>
        </w:tc>
        <w:tc>
          <w:tcPr>
            <w:tcW w:w="1728" w:type="dxa"/>
          </w:tcPr>
          <w:p w14:paraId="70E0F1AE">
            <w:pPr>
              <w:spacing w:after="0" w:line="24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19"/>
              </w:rPr>
              <w:t>文件名 "../../evil.exe"</w:t>
            </w:r>
          </w:p>
        </w:tc>
        <w:tc>
          <w:tcPr>
            <w:tcW w:w="1728" w:type="dxa"/>
          </w:tcPr>
          <w:p w14:paraId="666499B1">
            <w:pPr>
              <w:spacing w:after="0" w:line="24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19"/>
              </w:rPr>
              <w:t>覆盖系统文件</w:t>
            </w:r>
          </w:p>
        </w:tc>
      </w:tr>
      <w:tr w14:paraId="6CFF7B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0F4F8"/>
          </w:tcPr>
          <w:p w14:paraId="4348CD3C">
            <w:pPr>
              <w:spacing w:after="0" w:line="24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19"/>
              </w:rPr>
              <w:t>SEC-UPLOAD-03</w:t>
            </w:r>
          </w:p>
        </w:tc>
        <w:tc>
          <w:tcPr>
            <w:tcW w:w="1728" w:type="dxa"/>
            <w:shd w:val="clear" w:color="auto" w:fill="F0F4F8"/>
          </w:tcPr>
          <w:p w14:paraId="43C4CBC3">
            <w:pPr>
              <w:spacing w:after="0" w:line="24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19"/>
              </w:rPr>
              <w:t>同名覆盖</w:t>
            </w:r>
          </w:p>
        </w:tc>
        <w:tc>
          <w:tcPr>
            <w:tcW w:w="1728" w:type="dxa"/>
            <w:shd w:val="clear" w:color="auto" w:fill="F0F4F8"/>
          </w:tcPr>
          <w:p w14:paraId="2FD7A2D8">
            <w:pPr>
              <w:spacing w:after="0" w:line="24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19"/>
              </w:rPr>
              <w:t>🟡 中危</w:t>
            </w:r>
          </w:p>
        </w:tc>
        <w:tc>
          <w:tcPr>
            <w:tcW w:w="1728" w:type="dxa"/>
            <w:shd w:val="clear" w:color="auto" w:fill="F0F4F8"/>
          </w:tcPr>
          <w:p w14:paraId="1562BFB7">
            <w:pPr>
              <w:spacing w:after="0" w:line="24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19"/>
              </w:rPr>
              <w:t>两个 avatar.jpg</w:t>
            </w:r>
          </w:p>
        </w:tc>
        <w:tc>
          <w:tcPr>
            <w:tcW w:w="1728" w:type="dxa"/>
            <w:shd w:val="clear" w:color="auto" w:fill="F0F4F8"/>
          </w:tcPr>
          <w:p w14:paraId="753F38C6">
            <w:pPr>
              <w:spacing w:after="0" w:line="24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19"/>
              </w:rPr>
              <w:t>别人的头像丢了</w:t>
            </w:r>
          </w:p>
        </w:tc>
      </w:tr>
      <w:tr w14:paraId="5A8A74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54D29A73">
            <w:pPr>
              <w:spacing w:after="0" w:line="24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19"/>
              </w:rPr>
              <w:t>SEC-UPLOAD-04</w:t>
            </w:r>
          </w:p>
        </w:tc>
        <w:tc>
          <w:tcPr>
            <w:tcW w:w="1728" w:type="dxa"/>
          </w:tcPr>
          <w:p w14:paraId="129021F1">
            <w:pPr>
              <w:spacing w:after="0" w:line="24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19"/>
              </w:rPr>
              <w:t>特殊字符</w:t>
            </w:r>
          </w:p>
        </w:tc>
        <w:tc>
          <w:tcPr>
            <w:tcW w:w="1728" w:type="dxa"/>
          </w:tcPr>
          <w:p w14:paraId="573258AF">
            <w:pPr>
              <w:spacing w:after="0" w:line="24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19"/>
              </w:rPr>
              <w:t>🟢 低危</w:t>
            </w:r>
          </w:p>
        </w:tc>
        <w:tc>
          <w:tcPr>
            <w:tcW w:w="1728" w:type="dxa"/>
          </w:tcPr>
          <w:p w14:paraId="25AD807C">
            <w:pPr>
              <w:spacing w:after="0" w:line="24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19"/>
              </w:rPr>
              <w:t>中文名/空格/符号</w:t>
            </w:r>
          </w:p>
        </w:tc>
        <w:tc>
          <w:tcPr>
            <w:tcW w:w="1728" w:type="dxa"/>
          </w:tcPr>
          <w:p w14:paraId="64423258">
            <w:pPr>
              <w:spacing w:after="0" w:line="24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19"/>
              </w:rPr>
              <w:t>保存失败或报错</w:t>
            </w:r>
          </w:p>
        </w:tc>
      </w:tr>
    </w:tbl>
    <w:p w14:paraId="0860DBEB">
      <w:pPr>
        <w:rPr>
          <w:rFonts w:hint="eastAsia" w:ascii="黑体" w:hAnsi="黑体" w:eastAsia="黑体" w:cs="黑体"/>
        </w:rPr>
      </w:pPr>
    </w:p>
    <w:p w14:paraId="73FF843C">
      <w:pPr>
        <w:pStyle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3. 怎么修——4 步安全加固</w:t>
      </w:r>
    </w:p>
    <w:p w14:paraId="360960E5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3.1 修复 1：检查文件扩展名</w:t>
      </w:r>
    </w:p>
    <w:p w14:paraId="3B3EC322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只允许特定的图片格式上传。</w:t>
      </w:r>
    </w:p>
    <w:p w14:paraId="14559350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color w:val="CC0000"/>
        </w:rPr>
        <w:t>修复前：</w:t>
      </w:r>
      <w:r>
        <w:rPr>
          <w:rFonts w:hint="eastAsia" w:ascii="黑体" w:hAnsi="黑体" w:eastAsia="黑体" w:cs="黑体"/>
        </w:rPr>
        <w:t xml:space="preserve"> 不检查，什么文件都能传</w:t>
      </w:r>
    </w:p>
    <w:p w14:paraId="2B66461C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color w:val="008000"/>
        </w:rPr>
        <w:t>修复后：</w:t>
      </w:r>
      <w:r>
        <w:rPr>
          <w:rFonts w:hint="eastAsia" w:ascii="黑体" w:hAnsi="黑体" w:eastAsia="黑体" w:cs="黑体"/>
        </w:rPr>
        <w:t xml:space="preserve"> 只允许 png/jpg/jpeg/gif/bmp/webp</w:t>
      </w:r>
    </w:p>
    <w:p w14:paraId="2BBD0064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# ✅ 代码</w:t>
      </w:r>
      <w:r>
        <w:rPr>
          <w:rFonts w:hint="eastAsia" w:ascii="黑体" w:hAnsi="黑体" w:eastAsia="黑体" w:cs="黑体"/>
        </w:rPr>
        <w:br w:type="textWrapping"/>
      </w:r>
      <w:r>
        <w:rPr>
          <w:rFonts w:hint="eastAsia" w:ascii="黑体" w:hAnsi="黑体" w:eastAsia="黑体" w:cs="黑体"/>
        </w:rPr>
        <w:t>ALLOWED_EXTENSIONS = {"png", "jpg", "jpeg", "gif", "bmp", "webp"}</w:t>
      </w:r>
      <w:r>
        <w:rPr>
          <w:rFonts w:hint="eastAsia" w:ascii="黑体" w:hAnsi="黑体" w:eastAsia="黑体" w:cs="黑体"/>
        </w:rPr>
        <w:br w:type="textWrapping"/>
      </w:r>
      <w:r>
        <w:rPr>
          <w:rFonts w:hint="eastAsia" w:ascii="黑体" w:hAnsi="黑体" w:eastAsia="黑体" w:cs="黑体"/>
        </w:rPr>
        <w:br w:type="textWrapping"/>
      </w:r>
      <w:r>
        <w:rPr>
          <w:rFonts w:hint="eastAsia" w:ascii="黑体" w:hAnsi="黑体" w:eastAsia="黑体" w:cs="黑体"/>
        </w:rPr>
        <w:t>def allowed_file(filename):</w:t>
      </w:r>
      <w:r>
        <w:rPr>
          <w:rFonts w:hint="eastAsia" w:ascii="黑体" w:hAnsi="黑体" w:eastAsia="黑体" w:cs="黑体"/>
        </w:rPr>
        <w:br w:type="textWrapping"/>
      </w:r>
      <w:r>
        <w:rPr>
          <w:rFonts w:hint="eastAsia" w:ascii="黑体" w:hAnsi="黑体" w:eastAsia="黑体" w:cs="黑体"/>
        </w:rPr>
        <w:t xml:space="preserve">    ext = filename.rsplit(".", 1)[-1].lower()</w:t>
      </w:r>
      <w:r>
        <w:rPr>
          <w:rFonts w:hint="eastAsia" w:ascii="黑体" w:hAnsi="黑体" w:eastAsia="黑体" w:cs="黑体"/>
        </w:rPr>
        <w:br w:type="textWrapping"/>
      </w:r>
      <w:r>
        <w:rPr>
          <w:rFonts w:hint="eastAsia" w:ascii="黑体" w:hAnsi="黑体" w:eastAsia="黑体" w:cs="黑体"/>
        </w:rPr>
        <w:t xml:space="preserve">    return ext in ALLOWED_EXTENSIONS</w:t>
      </w:r>
    </w:p>
    <w:p w14:paraId="58383132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3.2 修复 2：防路径穿越</w:t>
      </w:r>
    </w:p>
    <w:p w14:paraId="73B2D7C8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不管用户输入什么文件名，只取最后一部分（真正的文件名）。</w:t>
      </w:r>
    </w:p>
    <w:p w14:paraId="4BB1FA77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color w:val="CC0000"/>
        </w:rPr>
        <w:t>修复前：</w:t>
      </w:r>
      <w:r>
        <w:rPr>
          <w:rFonts w:hint="eastAsia" w:ascii="黑体" w:hAnsi="黑体" w:eastAsia="黑体" w:cs="黑体"/>
        </w:rPr>
        <w:t xml:space="preserve"> filename = f.filename  # 直接拿来用</w:t>
      </w:r>
    </w:p>
    <w:p w14:paraId="671AD6C8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color w:val="008000"/>
        </w:rPr>
        <w:t>修复后：</w:t>
      </w:r>
      <w:r>
        <w:rPr>
          <w:rFonts w:hint="eastAsia" w:ascii="黑体" w:hAnsi="黑体" w:eastAsia="黑体" w:cs="黑体"/>
        </w:rPr>
        <w:t xml:space="preserve"> os.path.basename() 只取文件名</w:t>
      </w:r>
    </w:p>
    <w:p w14:paraId="6FCD9D10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# ✅ 代码</w:t>
      </w:r>
      <w:r>
        <w:rPr>
          <w:rFonts w:hint="eastAsia" w:ascii="黑体" w:hAnsi="黑体" w:eastAsia="黑体" w:cs="黑体"/>
        </w:rPr>
        <w:br w:type="textWrapping"/>
      </w:r>
      <w:r>
        <w:rPr>
          <w:rFonts w:hint="eastAsia" w:ascii="黑体" w:hAnsi="黑体" w:eastAsia="黑体" w:cs="黑体"/>
        </w:rPr>
        <w:t>def safe_filename(filename):</w:t>
      </w:r>
      <w:r>
        <w:rPr>
          <w:rFonts w:hint="eastAsia" w:ascii="黑体" w:hAnsi="黑体" w:eastAsia="黑体" w:cs="黑体"/>
        </w:rPr>
        <w:br w:type="textWrapping"/>
      </w:r>
      <w:r>
        <w:rPr>
          <w:rFonts w:hint="eastAsia" w:ascii="黑体" w:hAnsi="黑体" w:eastAsia="黑体" w:cs="黑体"/>
        </w:rPr>
        <w:t xml:space="preserve">    # 去掉路径部分！防路径穿越</w:t>
      </w:r>
      <w:r>
        <w:rPr>
          <w:rFonts w:hint="eastAsia" w:ascii="黑体" w:hAnsi="黑体" w:eastAsia="黑体" w:cs="黑体"/>
        </w:rPr>
        <w:br w:type="textWrapping"/>
      </w:r>
      <w:r>
        <w:rPr>
          <w:rFonts w:hint="eastAsia" w:ascii="黑体" w:hAnsi="黑体" w:eastAsia="黑体" w:cs="黑体"/>
        </w:rPr>
        <w:t xml:space="preserve">    filename = os.path.basename(filename)</w:t>
      </w:r>
      <w:r>
        <w:rPr>
          <w:rFonts w:hint="eastAsia" w:ascii="黑体" w:hAnsi="黑体" w:eastAsia="黑体" w:cs="黑体"/>
        </w:rPr>
        <w:br w:type="textWrapping"/>
      </w:r>
      <w:r>
        <w:rPr>
          <w:rFonts w:hint="eastAsia" w:ascii="黑体" w:hAnsi="黑体" w:eastAsia="黑体" w:cs="黑体"/>
        </w:rPr>
        <w:t xml:space="preserve">    # 去掉危险字符</w:t>
      </w:r>
      <w:r>
        <w:rPr>
          <w:rFonts w:hint="eastAsia" w:ascii="黑体" w:hAnsi="黑体" w:eastAsia="黑体" w:cs="黑体"/>
        </w:rPr>
        <w:br w:type="textWrapping"/>
      </w:r>
      <w:r>
        <w:rPr>
          <w:rFonts w:hint="eastAsia" w:ascii="黑体" w:hAnsi="黑体" w:eastAsia="黑体" w:cs="黑体"/>
        </w:rPr>
        <w:t xml:space="preserve">    filename = re.sub(r'[^\w\.\-]', '_', filename)</w:t>
      </w:r>
      <w:r>
        <w:rPr>
          <w:rFonts w:hint="eastAsia" w:ascii="黑体" w:hAnsi="黑体" w:eastAsia="黑体" w:cs="黑体"/>
        </w:rPr>
        <w:br w:type="textWrapping"/>
      </w:r>
      <w:r>
        <w:rPr>
          <w:rFonts w:hint="eastAsia" w:ascii="黑体" w:hAnsi="黑体" w:eastAsia="黑体" w:cs="黑体"/>
        </w:rPr>
        <w:t xml:space="preserve">    return filename</w:t>
      </w:r>
    </w:p>
    <w:p w14:paraId="7DDF5675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</w:rPr>
        <w:t>原理：</w:t>
      </w:r>
      <w:r>
        <w:rPr>
          <w:rFonts w:hint="eastAsia" w:ascii="黑体" w:hAnsi="黑体" w:eastAsia="黑体" w:cs="黑体"/>
        </w:rPr>
        <w:t>用户传 "../../shell.php" → basename 处理后只剩 "shell.php"，../ 全被去掉 ✅</w:t>
      </w:r>
    </w:p>
    <w:p w14:paraId="7A77EF21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3.3 修复 3：同名文件自动重命名</w:t>
      </w:r>
    </w:p>
    <w:p w14:paraId="36F6C33D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如果文件已存在，自动在文件名后加一串随机字符，避免覆盖。</w:t>
      </w:r>
    </w:p>
    <w:p w14:paraId="4C2E67F1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# ✅ 代码</w:t>
      </w:r>
      <w:r>
        <w:rPr>
          <w:rFonts w:hint="eastAsia" w:ascii="黑体" w:hAnsi="黑体" w:eastAsia="黑体" w:cs="黑体"/>
        </w:rPr>
        <w:br w:type="textWrapping"/>
      </w:r>
      <w:r>
        <w:rPr>
          <w:rFonts w:hint="eastAsia" w:ascii="黑体" w:hAnsi="黑体" w:eastAsia="黑体" w:cs="黑体"/>
        </w:rPr>
        <w:t>if os.path.exists(save_path):</w:t>
      </w:r>
      <w:r>
        <w:rPr>
          <w:rFonts w:hint="eastAsia" w:ascii="黑体" w:hAnsi="黑体" w:eastAsia="黑体" w:cs="黑体"/>
        </w:rPr>
        <w:br w:type="textWrapping"/>
      </w:r>
      <w:r>
        <w:rPr>
          <w:rFonts w:hint="eastAsia" w:ascii="黑体" w:hAnsi="黑体" w:eastAsia="黑体" w:cs="黑体"/>
        </w:rPr>
        <w:t xml:space="preserve">    name, ext = os.path.splitext(filename)</w:t>
      </w:r>
      <w:r>
        <w:rPr>
          <w:rFonts w:hint="eastAsia" w:ascii="黑体" w:hAnsi="黑体" w:eastAsia="黑体" w:cs="黑体"/>
        </w:rPr>
        <w:br w:type="textWrapping"/>
      </w:r>
      <w:r>
        <w:rPr>
          <w:rFonts w:hint="eastAsia" w:ascii="黑体" w:hAnsi="黑体" w:eastAsia="黑体" w:cs="黑体"/>
        </w:rPr>
        <w:t xml:space="preserve">    filename = f"{name}_{secrets.token_hex(4)}{ext}"</w:t>
      </w:r>
    </w:p>
    <w:p w14:paraId="2E5E84F1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3.4 修复 4：大小校验前置</w:t>
      </w:r>
    </w:p>
    <w:p w14:paraId="18C89545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先读文件内容检查大小，再保存，避免超大文件撑爆磁盘。</w:t>
      </w:r>
    </w:p>
    <w:p w14:paraId="16C0AB67">
      <w:pPr>
        <w:rPr>
          <w:rFonts w:hint="eastAsia" w:ascii="黑体" w:hAnsi="黑体" w:eastAsia="黑体" w:cs="黑体"/>
        </w:rPr>
      </w:pPr>
    </w:p>
    <w:p w14:paraId="3F5DA8FC">
      <w:pPr>
        <w:pStyle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4. 修复前后对比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7D61C8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2B579A"/>
          </w:tcPr>
          <w:p w14:paraId="77D56A91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FFFFFF"/>
                <w:sz w:val="20"/>
              </w:rPr>
              <w:t>对比项</w:t>
            </w:r>
          </w:p>
        </w:tc>
        <w:tc>
          <w:tcPr>
            <w:tcW w:w="2880" w:type="dxa"/>
            <w:shd w:val="clear" w:color="auto" w:fill="2B579A"/>
          </w:tcPr>
          <w:p w14:paraId="600B724B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FFFFFF"/>
                <w:sz w:val="20"/>
              </w:rPr>
              <w:t>修复前</w:t>
            </w:r>
          </w:p>
        </w:tc>
        <w:tc>
          <w:tcPr>
            <w:tcW w:w="2880" w:type="dxa"/>
            <w:shd w:val="clear" w:color="auto" w:fill="2B579A"/>
          </w:tcPr>
          <w:p w14:paraId="269AD33C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FFFFFF"/>
                <w:sz w:val="20"/>
              </w:rPr>
              <w:t>修复后</w:t>
            </w:r>
          </w:p>
        </w:tc>
      </w:tr>
      <w:tr w14:paraId="1C2BA7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F0F4F8"/>
          </w:tcPr>
          <w:p w14:paraId="72EB2C17">
            <w:pPr>
              <w:spacing w:after="0" w:line="24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19"/>
              </w:rPr>
              <w:t>文件类型</w:t>
            </w:r>
          </w:p>
        </w:tc>
        <w:tc>
          <w:tcPr>
            <w:tcW w:w="2880" w:type="dxa"/>
            <w:shd w:val="clear" w:color="auto" w:fill="F0F4F8"/>
          </w:tcPr>
          <w:p w14:paraId="0E110F44">
            <w:pPr>
              <w:spacing w:after="0" w:line="24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19"/>
              </w:rPr>
              <w:t>不检查，任意文件</w:t>
            </w:r>
          </w:p>
        </w:tc>
        <w:tc>
          <w:tcPr>
            <w:tcW w:w="2880" w:type="dxa"/>
            <w:shd w:val="clear" w:color="auto" w:fill="F0F4F8"/>
          </w:tcPr>
          <w:p w14:paraId="4EDB4F23">
            <w:pPr>
              <w:spacing w:after="0" w:line="24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19"/>
              </w:rPr>
              <w:t>仅限 png/jpg/gif/bmp/webp</w:t>
            </w:r>
          </w:p>
        </w:tc>
      </w:tr>
      <w:tr w14:paraId="447855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04898C9">
            <w:pPr>
              <w:spacing w:after="0" w:line="24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19"/>
              </w:rPr>
              <w:t>文件名</w:t>
            </w:r>
          </w:p>
        </w:tc>
        <w:tc>
          <w:tcPr>
            <w:tcW w:w="2880" w:type="dxa"/>
          </w:tcPr>
          <w:p w14:paraId="73A60572">
            <w:pPr>
              <w:spacing w:after="0" w:line="24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19"/>
              </w:rPr>
              <w:t>直接使用用户提交的名称</w:t>
            </w:r>
          </w:p>
        </w:tc>
        <w:tc>
          <w:tcPr>
            <w:tcW w:w="2880" w:type="dxa"/>
          </w:tcPr>
          <w:p w14:paraId="30A51277">
            <w:pPr>
              <w:spacing w:after="0" w:line="24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19"/>
              </w:rPr>
              <w:t>basename去路径 + 去特殊字符</w:t>
            </w:r>
          </w:p>
        </w:tc>
      </w:tr>
      <w:tr w14:paraId="77AA07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F0F4F8"/>
          </w:tcPr>
          <w:p w14:paraId="15937017">
            <w:pPr>
              <w:spacing w:after="0" w:line="24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19"/>
              </w:rPr>
              <w:t>路径穿越</w:t>
            </w:r>
          </w:p>
        </w:tc>
        <w:tc>
          <w:tcPr>
            <w:tcW w:w="2880" w:type="dxa"/>
            <w:shd w:val="clear" w:color="auto" w:fill="F0F4F8"/>
          </w:tcPr>
          <w:p w14:paraId="52A2F78B">
            <w:pPr>
              <w:spacing w:after="0" w:line="24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19"/>
              </w:rPr>
              <w:t>../../evil.exe 可写任意位置</w:t>
            </w:r>
          </w:p>
        </w:tc>
        <w:tc>
          <w:tcPr>
            <w:tcW w:w="2880" w:type="dxa"/>
            <w:shd w:val="clear" w:color="auto" w:fill="F0F4F8"/>
          </w:tcPr>
          <w:p w14:paraId="5BFDA3F0">
            <w:pPr>
              <w:spacing w:after="0" w:line="24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19"/>
              </w:rPr>
              <w:t>os.path.basename 只保留文件名</w:t>
            </w:r>
          </w:p>
        </w:tc>
      </w:tr>
      <w:tr w14:paraId="1BA5F4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48EA1B0">
            <w:pPr>
              <w:spacing w:after="0" w:line="24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19"/>
              </w:rPr>
              <w:t>同名覆盖</w:t>
            </w:r>
          </w:p>
        </w:tc>
        <w:tc>
          <w:tcPr>
            <w:tcW w:w="2880" w:type="dxa"/>
          </w:tcPr>
          <w:p w14:paraId="6CE91A33">
            <w:pPr>
              <w:spacing w:after="0" w:line="24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19"/>
              </w:rPr>
              <w:t>后上传覆盖前一个</w:t>
            </w:r>
          </w:p>
        </w:tc>
        <w:tc>
          <w:tcPr>
            <w:tcW w:w="2880" w:type="dxa"/>
          </w:tcPr>
          <w:p w14:paraId="0F8912F4">
            <w:pPr>
              <w:spacing w:after="0" w:line="24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19"/>
              </w:rPr>
              <w:t>自动加随机后缀，不覆盖</w:t>
            </w:r>
          </w:p>
        </w:tc>
      </w:tr>
      <w:tr w14:paraId="4ED2FE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F0F4F8"/>
          </w:tcPr>
          <w:p w14:paraId="7759B5EA">
            <w:pPr>
              <w:spacing w:after="0" w:line="24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19"/>
              </w:rPr>
              <w:t>文件名长度</w:t>
            </w:r>
          </w:p>
        </w:tc>
        <w:tc>
          <w:tcPr>
            <w:tcW w:w="2880" w:type="dxa"/>
            <w:shd w:val="clear" w:color="auto" w:fill="F0F4F8"/>
          </w:tcPr>
          <w:p w14:paraId="21CF2261">
            <w:pPr>
              <w:spacing w:after="0" w:line="24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19"/>
              </w:rPr>
              <w:t>无限制</w:t>
            </w:r>
          </w:p>
        </w:tc>
        <w:tc>
          <w:tcPr>
            <w:tcW w:w="2880" w:type="dxa"/>
            <w:shd w:val="clear" w:color="auto" w:fill="F0F4F8"/>
          </w:tcPr>
          <w:p w14:paraId="44C01300">
            <w:pPr>
              <w:spacing w:after="0" w:line="24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19"/>
              </w:rPr>
              <w:t>限制 100 字符以内</w:t>
            </w:r>
          </w:p>
        </w:tc>
      </w:tr>
      <w:tr w14:paraId="693C9B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7AF9794">
            <w:pPr>
              <w:spacing w:after="0" w:line="24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19"/>
              </w:rPr>
              <w:t>文件大小</w:t>
            </w:r>
          </w:p>
        </w:tc>
        <w:tc>
          <w:tcPr>
            <w:tcW w:w="2880" w:type="dxa"/>
          </w:tcPr>
          <w:p w14:paraId="4F51353E">
            <w:pPr>
              <w:spacing w:after="0" w:line="24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19"/>
              </w:rPr>
              <w:t>Flask 默认限制</w:t>
            </w:r>
          </w:p>
        </w:tc>
        <w:tc>
          <w:tcPr>
            <w:tcW w:w="2880" w:type="dxa"/>
          </w:tcPr>
          <w:p w14:paraId="369C4F04">
            <w:pPr>
              <w:spacing w:after="0" w:line="24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19"/>
              </w:rPr>
              <w:t>先读取检查再保存</w:t>
            </w:r>
          </w:p>
        </w:tc>
      </w:tr>
      <w:tr w14:paraId="2A82D9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F0F4F8"/>
          </w:tcPr>
          <w:p w14:paraId="326DCF65">
            <w:pPr>
              <w:spacing w:after="0" w:line="24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19"/>
              </w:rPr>
              <w:t>日志</w:t>
            </w:r>
          </w:p>
        </w:tc>
        <w:tc>
          <w:tcPr>
            <w:tcW w:w="2880" w:type="dxa"/>
            <w:shd w:val="clear" w:color="auto" w:fill="F0F4F8"/>
          </w:tcPr>
          <w:p w14:paraId="06C30092">
            <w:pPr>
              <w:spacing w:after="0" w:line="24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19"/>
              </w:rPr>
              <w:t>无记录</w:t>
            </w:r>
          </w:p>
        </w:tc>
        <w:tc>
          <w:tcPr>
            <w:tcW w:w="2880" w:type="dxa"/>
            <w:shd w:val="clear" w:color="auto" w:fill="F0F4F8"/>
          </w:tcPr>
          <w:p w14:paraId="5DBBFFDB">
            <w:pPr>
              <w:spacing w:after="0" w:line="24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19"/>
              </w:rPr>
              <w:t>记录上传者和文件名</w:t>
            </w:r>
          </w:p>
        </w:tc>
      </w:tr>
    </w:tbl>
    <w:p w14:paraId="6EE59725">
      <w:pPr>
        <w:rPr>
          <w:rFonts w:hint="eastAsia" w:ascii="黑体" w:hAnsi="黑体" w:eastAsia="黑体" w:cs="黑体"/>
        </w:rPr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BF32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442</Words>
  <Characters>567</Characters>
  <Lines>0</Lines>
  <Paragraphs>0</Paragraphs>
  <TotalTime>2</TotalTime>
  <ScaleCrop>false</ScaleCrop>
  <LinksUpToDate>false</LinksUpToDate>
  <CharactersWithSpaces>594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张嘉豪</cp:lastModifiedBy>
  <dcterms:modified xsi:type="dcterms:W3CDTF">2026-07-09T08:54:02Z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eyJoZGlkIjoiOWRkZGZjNzE1OTZjNzk3NmUxOTAwZjcyNjQxYzA3OGMiLCJ1c2VySWQiOiIxNzY2NjY5MjkxIn0=</vt:lpwstr>
  </property>
  <property fmtid="{D5CDD505-2E9C-101B-9397-08002B2CF9AE}" pid="3" name="KSOProductBuildVer">
    <vt:lpwstr>2052-12.1.0.26895</vt:lpwstr>
  </property>
  <property fmtid="{D5CDD505-2E9C-101B-9397-08002B2CF9AE}" pid="4" name="ICV">
    <vt:lpwstr>2BA54ADF58874968AEAE70087A622D70_12</vt:lpwstr>
  </property>
</Properties>
</file>