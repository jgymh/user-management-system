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0DD60">
      <w:bookmarkStart w:id="0" w:name="_GoBack"/>
      <w:bookmarkEnd w:id="0"/>
    </w:p>
    <w:p w14:paraId="6D3EF363"/>
    <w:p w14:paraId="4C7FD7C2"/>
    <w:p w14:paraId="150F5589"/>
    <w:p w14:paraId="193BD08F"/>
    <w:p w14:paraId="10B1AF20"/>
    <w:p w14:paraId="5CBB6165">
      <w:pPr>
        <w:jc w:val="center"/>
      </w:pPr>
      <w:r>
        <w:rPr>
          <w:b/>
          <w:color w:val="0A1A3A"/>
          <w:sz w:val="60"/>
        </w:rPr>
        <w:t>SQL 注入防护报告</w:t>
      </w:r>
    </w:p>
    <w:p w14:paraId="5DF80CEA">
      <w:pPr>
        <w:jc w:val="center"/>
      </w:pPr>
      <w:r>
        <w:rPr>
          <w:color w:val="4A6FA5"/>
          <w:sz w:val="32"/>
        </w:rPr>
        <w:t>NEXUS 用户管理系统 · 新手入门版</w:t>
      </w:r>
    </w:p>
    <w:p w14:paraId="0CF3BC16"/>
    <w:p w14:paraId="2DE0DCB3">
      <w:pPr>
        <w:jc w:val="center"/>
      </w:pPr>
      <w:r>
        <w:rPr>
          <w:color w:val="4A6FA5"/>
        </w:rPr>
        <w:t>━━━━━━━━━━━━━━━━━━━━━━━━━━━━━━━━━━━━━━━━</w:t>
      </w:r>
    </w:p>
    <w:p w14:paraId="7A323FAB"/>
    <w:p w14:paraId="481BB83F">
      <w:pPr>
        <w:jc w:val="center"/>
      </w:pPr>
      <w:r>
        <w:rPr>
          <w:b/>
          <w:sz w:val="22"/>
        </w:rPr>
        <w:t xml:space="preserve">项目名称:  </w:t>
      </w:r>
      <w:r>
        <w:rPr>
          <w:sz w:val="22"/>
        </w:rPr>
        <w:t>NEXUS 用户管理系统</w:t>
      </w:r>
    </w:p>
    <w:p w14:paraId="44B46DC6">
      <w:pPr>
        <w:jc w:val="center"/>
      </w:pPr>
      <w:r>
        <w:rPr>
          <w:b/>
          <w:sz w:val="22"/>
        </w:rPr>
        <w:t xml:space="preserve">报告类型:  </w:t>
      </w:r>
      <w:r>
        <w:rPr>
          <w:sz w:val="22"/>
        </w:rPr>
        <w:t>SQL 注入防护</w:t>
      </w:r>
    </w:p>
    <w:p w14:paraId="774F18A5">
      <w:r>
        <w:br w:type="page"/>
      </w:r>
    </w:p>
    <w:p w14:paraId="5E1DD132">
      <w:pPr>
        <w:pStyle w:val="3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1. 什么是 SQL 注入</w:t>
      </w:r>
    </w:p>
    <w:p w14:paraId="6D42FCB5">
      <w:pPr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1"/>
          <w:szCs w:val="21"/>
        </w:rPr>
        <w:t xml:space="preserve">SQL </w:t>
      </w:r>
      <w:r>
        <w:rPr>
          <w:rFonts w:hint="eastAsia" w:ascii="黑体" w:hAnsi="黑体" w:eastAsia="黑体" w:cs="黑体"/>
          <w:sz w:val="21"/>
          <w:szCs w:val="21"/>
        </w:rPr>
        <w:t>注入是 Web 安全中最常见、最危险的漏洞之一。简单来说就是：攻击者在输入框或网址参数里"夹带"SQL 代码，让数据库执行不该执行的命令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。</w:t>
      </w:r>
    </w:p>
    <w:p w14:paraId="28AA5267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SQL注入的思想与方法总结：</w:t>
      </w:r>
    </w:p>
    <w:p w14:paraId="22AB15F5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SQL注入完整流程精简总结</w:t>
      </w:r>
    </w:p>
    <w:p w14:paraId="6BD9F8FF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一、注入点判定流程</w:t>
      </w:r>
    </w:p>
    <w:p w14:paraId="54E50C89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1. </w:t>
      </w: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t>判断注入存在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：输入单引号等特殊符号，观察页面报错/数据异常</w:t>
      </w:r>
    </w:p>
    <w:p w14:paraId="2D8C2971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2. </w:t>
      </w: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t>区分注入类型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：数字型（可直接运算）/字符型（需符号闭合），通过减法测试区分</w:t>
      </w:r>
    </w:p>
    <w:p w14:paraId="765E079A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3. </w:t>
      </w: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t>确定闭合符号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：单引号`'`、双引号`"`、括号`(`，构造注释符`--`抵消剩余SQL</w:t>
      </w:r>
    </w:p>
    <w:p w14:paraId="31243F8D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4. </w:t>
      </w: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t>查询前置列数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：用`order by`/`group by`探测原始查询返回字段总数</w:t>
      </w:r>
    </w:p>
    <w:p w14:paraId="6C7C924A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 xml:space="preserve">5. </w:t>
      </w:r>
      <w:r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  <w:t>定位回显位</w:t>
      </w: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：`UNION SELECT 1,2,3...`找到页面展示数据的字段位置</w:t>
      </w:r>
    </w:p>
    <w:p w14:paraId="15E6B465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</w:p>
    <w:p w14:paraId="577DB5C5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二、数据脱库步骤（MySQL）</w:t>
      </w:r>
    </w:p>
    <w:p w14:paraId="3C64F7B8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1. 查当前库：`database()`</w:t>
      </w:r>
    </w:p>
    <w:p w14:paraId="5A6707AB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2. 查表名：`union select 1,2,group_concat(table_name) from information_schema.tables where table_schema='库名'`</w:t>
      </w:r>
    </w:p>
    <w:p w14:paraId="711267C9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3. 查列名：`union select 1,2,group_concat(column_name) from information_schema.columns where table_schema='库名' and table_name='表名'`</w:t>
      </w:r>
    </w:p>
    <w:p w14:paraId="54A4081B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4. 查表数据：`union select 1,字段1,字段2... from 表名`</w:t>
      </w:r>
    </w:p>
    <w:p w14:paraId="6788EE0F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</w:p>
    <w:p w14:paraId="278185DF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三、两类核心注入利用方式</w:t>
      </w:r>
    </w:p>
    <w:p w14:paraId="715047CE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1. OR布尔注入：构造`' OR '1'='1`生成永真WHERE条件，查询表全部数据</w:t>
      </w:r>
    </w:p>
    <w:p w14:paraId="7A718731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2. UNION联合注入：前后查询列数必须一致，拼接自定义查询结果到页面；列数不匹配SQL直接报错</w:t>
      </w:r>
    </w:p>
    <w:p w14:paraId="5B3EEE86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</w:p>
    <w:p w14:paraId="5DD6B811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四、配套POC思路</w:t>
      </w:r>
    </w:p>
    <w:p w14:paraId="088AB10F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1. 搜索参数字符型注入：OR查全表、UNION拼接自定义数据</w:t>
      </w:r>
    </w:p>
    <w:p w14:paraId="529458D1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2. 注册接口堆叠注入：用户名参数闭合SQL，插入完整自定义行并注释后置语句</w:t>
      </w:r>
    </w:p>
    <w:p w14:paraId="1130475C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default" w:ascii="黑体" w:hAnsi="黑体" w:eastAsia="黑体" w:cs="黑体"/>
          <w:sz w:val="21"/>
          <w:szCs w:val="21"/>
          <w:lang w:val="en-US" w:eastAsia="zh-CN"/>
        </w:rPr>
        <w:t>3. 工具测试：Burp抓包Repeater修改参数，对比响应验证注入有效性</w:t>
      </w:r>
    </w:p>
    <w:p w14:paraId="34845318">
      <w:pPr>
        <w:pStyle w:val="3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2. 项目里发现了哪几个漏洞</w:t>
      </w:r>
    </w:p>
    <w:p w14:paraId="7479035F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在我们的 NEXUS 用户管理系统中，一共发现了 3 处 SQL 注入漏洞，都在 app.py 文件里。</w:t>
      </w:r>
    </w:p>
    <w:p w14:paraId="008CAFB8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漏洞 1：搜索功能（首页搜索框）</w:t>
      </w:r>
    </w:p>
    <w:p w14:paraId="2FC874DD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用户在搜索框输入关键词后，程序用 f-string 把关键词直接拼进了 SQL 语句。攻击者在搜索框输入特殊字符，就能让 SQL 执行额外的查询。</w:t>
      </w:r>
    </w:p>
    <w:p w14:paraId="34B3D6D9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sz w:val="21"/>
          <w:szCs w:val="21"/>
        </w:rPr>
        <w:t>漏洞代码位置：</w:t>
      </w:r>
      <w:r>
        <w:rPr>
          <w:rFonts w:hint="eastAsia" w:ascii="黑体" w:hAnsi="黑体" w:eastAsia="黑体" w:cs="黑体"/>
          <w:sz w:val="21"/>
          <w:szCs w:val="21"/>
        </w:rPr>
        <w:t>app.py 第 190 行（修复前）</w:t>
      </w:r>
    </w:p>
    <w:p w14:paraId="6BF3CEAE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sz w:val="21"/>
          <w:szCs w:val="21"/>
        </w:rPr>
        <w:t>原始代码：</w:t>
      </w:r>
      <w:r>
        <w:rPr>
          <w:rFonts w:hint="eastAsia" w:ascii="黑体" w:hAnsi="黑体" w:eastAsia="黑体" w:cs="黑体"/>
          <w:sz w:val="21"/>
          <w:szCs w:val="21"/>
        </w:rPr>
        <w:t>sql = f"SELECT * FROM users WHERE username LIKE '%{keyword}%'"</w:t>
      </w:r>
    </w:p>
    <w:p w14:paraId="7BFD39B3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sz w:val="21"/>
          <w:szCs w:val="21"/>
        </w:rPr>
        <w:t>攻击方式：</w:t>
      </w:r>
      <w:r>
        <w:rPr>
          <w:rFonts w:hint="eastAsia" w:ascii="黑体" w:hAnsi="黑体" w:eastAsia="黑体" w:cs="黑体"/>
          <w:sz w:val="21"/>
          <w:szCs w:val="21"/>
        </w:rPr>
        <w:t>搜索框输入  →  ' UNION SELECT 1,username,password,phone FROM users --</w:t>
      </w:r>
    </w:p>
    <w:p w14:paraId="44A32EDF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sz w:val="21"/>
          <w:szCs w:val="21"/>
        </w:rPr>
        <w:t>攻击效果：</w:t>
      </w:r>
      <w:r>
        <w:rPr>
          <w:rFonts w:hint="eastAsia" w:ascii="黑体" w:hAnsi="黑体" w:eastAsia="黑体" w:cs="黑体"/>
          <w:sz w:val="21"/>
          <w:szCs w:val="21"/>
        </w:rPr>
        <w:t>所有用户的密码被窃取，显示在搜索结果中</w:t>
      </w:r>
    </w:p>
    <w:p w14:paraId="0E1952FF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漏洞 2：搜索接口（/search）</w:t>
      </w:r>
    </w:p>
    <w:p w14:paraId="7DBE8555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跟首页搜索一样的问题，/search 接口也是直接用 f-string 拼接 SQL。攻击者通过网址参数就能发起注入攻击。</w:t>
      </w:r>
    </w:p>
    <w:p w14:paraId="18E23AF1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sz w:val="21"/>
          <w:szCs w:val="21"/>
        </w:rPr>
        <w:t>攻击方式：</w:t>
      </w:r>
      <w:r>
        <w:rPr>
          <w:rFonts w:hint="eastAsia" w:ascii="黑体" w:hAnsi="黑体" w:eastAsia="黑体" w:cs="黑体"/>
          <w:sz w:val="21"/>
          <w:szCs w:val="21"/>
        </w:rPr>
        <w:t>curl "http://.../search?keyword=' OR '1'='1"</w:t>
      </w:r>
    </w:p>
    <w:p w14:paraId="1A9789AA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sz w:val="21"/>
          <w:szCs w:val="21"/>
        </w:rPr>
        <w:t>攻击效果：</w:t>
      </w:r>
      <w:r>
        <w:rPr>
          <w:rFonts w:hint="eastAsia" w:ascii="黑体" w:hAnsi="黑体" w:eastAsia="黑体" w:cs="黑体"/>
          <w:sz w:val="21"/>
          <w:szCs w:val="21"/>
        </w:rPr>
        <w:t>一次搜索返回数据库所有用户的信息</w:t>
      </w:r>
    </w:p>
    <w:p w14:paraId="44B24E3C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漏洞 3：注册功能（/register）</w:t>
      </w:r>
    </w:p>
    <w:p w14:paraId="6BAFF9F4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注册时用户名填入 SQL 代码，同样因为 f-string 拼接，可以篡改数据库。甚至可以把管理员密码改掉。</w:t>
      </w:r>
    </w:p>
    <w:p w14:paraId="585C46B2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sz w:val="21"/>
          <w:szCs w:val="21"/>
        </w:rPr>
        <w:t>攻击方式：</w:t>
      </w:r>
      <w:r>
        <w:rPr>
          <w:rFonts w:hint="eastAsia" w:ascii="黑体" w:hAnsi="黑体" w:eastAsia="黑体" w:cs="黑体"/>
          <w:sz w:val="21"/>
          <w:szCs w:val="21"/>
        </w:rPr>
        <w:t>注册时用户名填 → admin', 'hacked', 'x@x.com', '000') ON CONFLICT(username) DO UPDATE SET password='hacked' --</w:t>
      </w:r>
    </w:p>
    <w:p w14:paraId="5D9F1065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sz w:val="21"/>
          <w:szCs w:val="21"/>
        </w:rPr>
        <w:t>攻击效果：</w:t>
      </w:r>
      <w:r>
        <w:rPr>
          <w:rFonts w:hint="eastAsia" w:ascii="黑体" w:hAnsi="黑体" w:eastAsia="黑体" w:cs="黑体"/>
          <w:sz w:val="21"/>
          <w:szCs w:val="21"/>
        </w:rPr>
        <w:t>管理员密码被篡改，原主人无法登录</w:t>
      </w:r>
    </w:p>
    <w:p w14:paraId="608A82A1">
      <w:pPr>
        <w:rPr>
          <w:rFonts w:hint="eastAsia" w:ascii="黑体" w:hAnsi="黑体" w:eastAsia="黑体" w:cs="黑体"/>
          <w:sz w:val="21"/>
          <w:szCs w:val="21"/>
        </w:rPr>
      </w:pPr>
    </w:p>
    <w:p w14:paraId="6C30A45B">
      <w:pPr>
        <w:pStyle w:val="3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3. 漏洞汇总表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DBC3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2B579A"/>
          </w:tcPr>
          <w:p w14:paraId="7FBDDB80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编号</w:t>
            </w:r>
          </w:p>
        </w:tc>
        <w:tc>
          <w:tcPr>
            <w:tcW w:w="1728" w:type="dxa"/>
            <w:shd w:val="clear" w:color="auto" w:fill="2B579A"/>
          </w:tcPr>
          <w:p w14:paraId="45929A1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漏洞位置</w:t>
            </w:r>
          </w:p>
        </w:tc>
        <w:tc>
          <w:tcPr>
            <w:tcW w:w="1728" w:type="dxa"/>
            <w:shd w:val="clear" w:color="auto" w:fill="2B579A"/>
          </w:tcPr>
          <w:p w14:paraId="4BAE5C3B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风险等级</w:t>
            </w:r>
          </w:p>
        </w:tc>
        <w:tc>
          <w:tcPr>
            <w:tcW w:w="1728" w:type="dxa"/>
            <w:shd w:val="clear" w:color="auto" w:fill="2B579A"/>
          </w:tcPr>
          <w:p w14:paraId="6AF354B3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攻击方式</w:t>
            </w:r>
          </w:p>
        </w:tc>
        <w:tc>
          <w:tcPr>
            <w:tcW w:w="1728" w:type="dxa"/>
            <w:shd w:val="clear" w:color="auto" w:fill="2B579A"/>
          </w:tcPr>
          <w:p w14:paraId="501686D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攻击后果</w:t>
            </w:r>
          </w:p>
        </w:tc>
      </w:tr>
      <w:tr w14:paraId="5BF8F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32F73AB8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SEC-SQL-01</w:t>
            </w:r>
          </w:p>
        </w:tc>
        <w:tc>
          <w:tcPr>
            <w:tcW w:w="1728" w:type="dxa"/>
            <w:shd w:val="clear" w:color="auto" w:fill="F0F4F8"/>
          </w:tcPr>
          <w:p w14:paraId="1FA7B222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/ 首页搜索</w:t>
            </w:r>
          </w:p>
        </w:tc>
        <w:tc>
          <w:tcPr>
            <w:tcW w:w="1728" w:type="dxa"/>
            <w:shd w:val="clear" w:color="auto" w:fill="F0F4F8"/>
          </w:tcPr>
          <w:p w14:paraId="5EF28B8B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🔴 严重</w:t>
            </w:r>
          </w:p>
        </w:tc>
        <w:tc>
          <w:tcPr>
            <w:tcW w:w="1728" w:type="dxa"/>
            <w:shd w:val="clear" w:color="auto" w:fill="F0F4F8"/>
          </w:tcPr>
          <w:p w14:paraId="2AC4899A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搜索框输入 SQL 代码</w:t>
            </w:r>
          </w:p>
        </w:tc>
        <w:tc>
          <w:tcPr>
            <w:tcW w:w="1728" w:type="dxa"/>
            <w:shd w:val="clear" w:color="auto" w:fill="F0F4F8"/>
          </w:tcPr>
          <w:p w14:paraId="4E26FC44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窃取所有用户密码</w:t>
            </w:r>
          </w:p>
        </w:tc>
      </w:tr>
      <w:tr w14:paraId="44F3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2E01EA4E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SEC-SQL-02</w:t>
            </w:r>
          </w:p>
        </w:tc>
        <w:tc>
          <w:tcPr>
            <w:tcW w:w="1728" w:type="dxa"/>
          </w:tcPr>
          <w:p w14:paraId="2ED1BD35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/search 接口</w:t>
            </w:r>
          </w:p>
        </w:tc>
        <w:tc>
          <w:tcPr>
            <w:tcW w:w="1728" w:type="dxa"/>
          </w:tcPr>
          <w:p w14:paraId="6B932810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🔴 严重</w:t>
            </w:r>
          </w:p>
        </w:tc>
        <w:tc>
          <w:tcPr>
            <w:tcW w:w="1728" w:type="dxa"/>
          </w:tcPr>
          <w:p w14:paraId="64647043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URL 参数注入</w:t>
            </w:r>
          </w:p>
        </w:tc>
        <w:tc>
          <w:tcPr>
            <w:tcW w:w="1728" w:type="dxa"/>
          </w:tcPr>
          <w:p w14:paraId="3053F0CB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获取全部用户信息</w:t>
            </w:r>
          </w:p>
        </w:tc>
      </w:tr>
      <w:tr w14:paraId="14EB3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F0F4F8"/>
          </w:tcPr>
          <w:p w14:paraId="5EF62D6A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SEC-SQL-03</w:t>
            </w:r>
          </w:p>
        </w:tc>
        <w:tc>
          <w:tcPr>
            <w:tcW w:w="1728" w:type="dxa"/>
            <w:shd w:val="clear" w:color="auto" w:fill="F0F4F8"/>
          </w:tcPr>
          <w:p w14:paraId="0D4D76F8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/register 注册</w:t>
            </w:r>
          </w:p>
        </w:tc>
        <w:tc>
          <w:tcPr>
            <w:tcW w:w="1728" w:type="dxa"/>
            <w:shd w:val="clear" w:color="auto" w:fill="F0F4F8"/>
          </w:tcPr>
          <w:p w14:paraId="3A3CB66B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🔴 严重</w:t>
            </w:r>
          </w:p>
        </w:tc>
        <w:tc>
          <w:tcPr>
            <w:tcW w:w="1728" w:type="dxa"/>
            <w:shd w:val="clear" w:color="auto" w:fill="F0F4F8"/>
          </w:tcPr>
          <w:p w14:paraId="4541832D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用户名注入 SQL</w:t>
            </w:r>
          </w:p>
        </w:tc>
        <w:tc>
          <w:tcPr>
            <w:tcW w:w="1728" w:type="dxa"/>
            <w:shd w:val="clear" w:color="auto" w:fill="F0F4F8"/>
          </w:tcPr>
          <w:p w14:paraId="1BB088DA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篡改管理员密码</w:t>
            </w:r>
          </w:p>
        </w:tc>
      </w:tr>
    </w:tbl>
    <w:p w14:paraId="5B5D5011">
      <w:pPr>
        <w:rPr>
          <w:rFonts w:hint="eastAsia" w:ascii="黑体" w:hAnsi="黑体" w:eastAsia="黑体" w:cs="黑体"/>
          <w:sz w:val="21"/>
          <w:szCs w:val="21"/>
        </w:rPr>
      </w:pPr>
    </w:p>
    <w:p w14:paraId="087401E9">
      <w:pPr>
        <w:pStyle w:val="3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4. 怎么修 —— 参数化查询</w:t>
      </w:r>
    </w:p>
    <w:p w14:paraId="09C36404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修复 SQL 注入最基础、最有效的方法就是"参数化查询"。原理很简单：把 SQL 语句和数据分开，让数据库知道"哪部分是命令，哪部分是数据"。</w:t>
      </w:r>
    </w:p>
    <w:p w14:paraId="45702447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在我们项目里用的是 Python 的 sqlite3 模块，修复方式就是用 ? 占位符替换 f-string。</w:t>
      </w:r>
    </w:p>
    <w:p w14:paraId="169F7858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4.1 修复前（有漏洞）</w:t>
      </w:r>
    </w:p>
    <w:p w14:paraId="708B2B5E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CC0000"/>
          <w:sz w:val="21"/>
          <w:szCs w:val="21"/>
        </w:rPr>
        <w:t>错误写法（f-string 拼接）：</w:t>
      </w:r>
    </w:p>
    <w:p w14:paraId="1476B5D9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# ❌ 漏洞代码：用户输入直接拼进 SQL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keyword = request.args.get("keyword", "")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sql = f"SELECT * FROM users WHERE username LIKE '%{keyword}%'"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c.execute(sql)</w:t>
      </w:r>
    </w:p>
    <w:p w14:paraId="10AEB206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这段代码的问题：keyword 的值如果是 ' OR '1'='1，SQL 就变成了：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SELECT * FROM users WHERE username LIKE '%' OR '1'='1%'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OR '1'='1 永远为真 → 返回全部数据</w:t>
      </w:r>
    </w:p>
    <w:p w14:paraId="65B09339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4.2 修复后（安全）</w:t>
      </w:r>
    </w:p>
    <w:p w14:paraId="146E0D24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008000"/>
          <w:sz w:val="21"/>
          <w:szCs w:val="21"/>
        </w:rPr>
        <w:t>正确写法（? 占位符）：</w:t>
      </w:r>
    </w:p>
    <w:p w14:paraId="3599EC37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安全代码：数据和 SQL 分开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keyword = request.args.get("keyword", "")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sql = "SELECT * FROM users WHERE username LIKE ?"</w:t>
      </w:r>
      <w:r>
        <w:rPr>
          <w:rFonts w:hint="eastAsia" w:ascii="黑体" w:hAnsi="黑体" w:eastAsia="黑体" w:cs="黑体"/>
          <w:sz w:val="21"/>
          <w:szCs w:val="21"/>
        </w:rPr>
        <w:br w:type="textWrapping"/>
      </w:r>
      <w:r>
        <w:rPr>
          <w:rFonts w:hint="eastAsia" w:ascii="黑体" w:hAnsi="黑体" w:eastAsia="黑体" w:cs="黑体"/>
          <w:sz w:val="21"/>
          <w:szCs w:val="21"/>
        </w:rPr>
        <w:t>c.execute(sql, ('%' + keyword + '%',))</w:t>
      </w:r>
    </w:p>
    <w:p w14:paraId="548CAB12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改成 ? 后，keyword 的值只会被当作"数据"传入，不会被当作 SQL 命令执行。即使搜索框输入 ' OR '1'='1，数据库也只会把它当成普通的搜索文字，去查找用户名里包含 "\' OR \'1\'=\'1" 的用户。</w:t>
      </w:r>
    </w:p>
    <w:p w14:paraId="4AC046C1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4.3 修复前后对比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E8BE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2B579A"/>
          </w:tcPr>
          <w:p w14:paraId="4B473DD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对比项</w:t>
            </w:r>
          </w:p>
        </w:tc>
        <w:tc>
          <w:tcPr>
            <w:tcW w:w="2880" w:type="dxa"/>
            <w:shd w:val="clear" w:color="auto" w:fill="2B579A"/>
          </w:tcPr>
          <w:p w14:paraId="6B07E211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修复前（f-string 拼接）</w:t>
            </w:r>
          </w:p>
        </w:tc>
        <w:tc>
          <w:tcPr>
            <w:tcW w:w="2880" w:type="dxa"/>
            <w:shd w:val="clear" w:color="auto" w:fill="2B579A"/>
          </w:tcPr>
          <w:p w14:paraId="608710E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color w:val="FFFFFF"/>
                <w:sz w:val="21"/>
                <w:szCs w:val="21"/>
              </w:rPr>
              <w:t>修复后（? 参数化）</w:t>
            </w:r>
          </w:p>
        </w:tc>
      </w:tr>
      <w:tr w14:paraId="74DB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5728BA15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SQL 拼接方式</w:t>
            </w:r>
          </w:p>
        </w:tc>
        <w:tc>
          <w:tcPr>
            <w:tcW w:w="2880" w:type="dxa"/>
            <w:shd w:val="clear" w:color="auto" w:fill="F0F4F8"/>
          </w:tcPr>
          <w:p w14:paraId="4DD45C3A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f"WHERE name LIKE " + keyword</w:t>
            </w:r>
          </w:p>
        </w:tc>
        <w:tc>
          <w:tcPr>
            <w:tcW w:w="2880" w:type="dxa"/>
            <w:shd w:val="clear" w:color="auto" w:fill="F0F4F8"/>
          </w:tcPr>
          <w:p w14:paraId="4445E7E3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WHERE name LIKE ?</w:t>
            </w:r>
          </w:p>
        </w:tc>
      </w:tr>
      <w:tr w14:paraId="0753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E79393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用户输入</w:t>
            </w:r>
          </w:p>
        </w:tc>
        <w:tc>
          <w:tcPr>
            <w:tcW w:w="2880" w:type="dxa"/>
          </w:tcPr>
          <w:p w14:paraId="672295E0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直接插入 SQL 语句</w:t>
            </w:r>
          </w:p>
        </w:tc>
        <w:tc>
          <w:tcPr>
            <w:tcW w:w="2880" w:type="dxa"/>
          </w:tcPr>
          <w:p w14:paraId="65F00B8A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作为参数传入，不改变 SQL</w:t>
            </w:r>
          </w:p>
        </w:tc>
      </w:tr>
      <w:tr w14:paraId="2A153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264BC704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输入 ' OR 1=1</w:t>
            </w:r>
          </w:p>
        </w:tc>
        <w:tc>
          <w:tcPr>
            <w:tcW w:w="2880" w:type="dxa"/>
            <w:shd w:val="clear" w:color="auto" w:fill="F0F4F8"/>
          </w:tcPr>
          <w:p w14:paraId="11E1E11D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WHERE条件被篡改 → 全表返回</w:t>
            </w:r>
          </w:p>
        </w:tc>
        <w:tc>
          <w:tcPr>
            <w:tcW w:w="2880" w:type="dxa"/>
            <w:shd w:val="clear" w:color="auto" w:fill="F0F4F8"/>
          </w:tcPr>
          <w:p w14:paraId="066F6539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搜索文字本身 → 找不到任何用户</w:t>
            </w:r>
          </w:p>
        </w:tc>
      </w:tr>
      <w:tr w14:paraId="41BDE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5679038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输入 UNION SELECT</w:t>
            </w:r>
          </w:p>
        </w:tc>
        <w:tc>
          <w:tcPr>
            <w:tcW w:w="2880" w:type="dxa"/>
          </w:tcPr>
          <w:p w14:paraId="7659039B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UNION查询被执行，窃取密码</w:t>
            </w:r>
          </w:p>
        </w:tc>
        <w:tc>
          <w:tcPr>
            <w:tcW w:w="2880" w:type="dxa"/>
          </w:tcPr>
          <w:p w14:paraId="58E00FF1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搜索文字本身，不会执行额外查询</w:t>
            </w:r>
          </w:p>
        </w:tc>
      </w:tr>
      <w:tr w14:paraId="45EF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0F4F8"/>
          </w:tcPr>
          <w:p w14:paraId="6CD3EDBA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安全性</w:t>
            </w:r>
          </w:p>
        </w:tc>
        <w:tc>
          <w:tcPr>
            <w:tcW w:w="2880" w:type="dxa"/>
            <w:shd w:val="clear" w:color="auto" w:fill="F0F4F8"/>
          </w:tcPr>
          <w:p w14:paraId="72CAAD94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❌ 高危</w:t>
            </w:r>
          </w:p>
        </w:tc>
        <w:tc>
          <w:tcPr>
            <w:tcW w:w="2880" w:type="dxa"/>
            <w:shd w:val="clear" w:color="auto" w:fill="F0F4F8"/>
          </w:tcPr>
          <w:p w14:paraId="7F9CD392">
            <w:pPr>
              <w:spacing w:after="0" w:line="240" w:lineRule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✅ 安全</w:t>
            </w:r>
          </w:p>
        </w:tc>
      </w:tr>
    </w:tbl>
    <w:p w14:paraId="5DEA2D20">
      <w:pPr>
        <w:rPr>
          <w:rFonts w:hint="eastAsia" w:ascii="黑体" w:hAnsi="黑体" w:eastAsia="黑体" w:cs="黑体"/>
          <w:sz w:val="21"/>
          <w:szCs w:val="21"/>
        </w:rPr>
      </w:pPr>
    </w:p>
    <w:p w14:paraId="2C95F8DF">
      <w:pPr>
        <w:pStyle w:val="3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5. 项目代码里的具体修复</w:t>
      </w:r>
    </w:p>
    <w:p w14:paraId="0727817A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以下是我们项目 app.py 中 3 处漏洞的具体修复过程。</w:t>
      </w:r>
    </w:p>
    <w:p w14:paraId="5626D7E5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5.1 修复首页搜索（第 190 行）</w:t>
      </w:r>
    </w:p>
    <w:p w14:paraId="5F4DC9AD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CC0000"/>
          <w:sz w:val="21"/>
          <w:szCs w:val="21"/>
        </w:rPr>
        <w:t>修复前：</w:t>
      </w:r>
      <w:r>
        <w:rPr>
          <w:rFonts w:hint="eastAsia" w:ascii="黑体" w:hAnsi="黑体" w:eastAsia="黑体" w:cs="黑体"/>
          <w:sz w:val="21"/>
          <w:szCs w:val="21"/>
        </w:rPr>
        <w:t xml:space="preserve"> sql = f"SELECT ... WHERE username LIKE '%{keyword}%' OR email LIKE '%{keyword}%'"</w:t>
      </w:r>
    </w:p>
    <w:p w14:paraId="016FDB2A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008000"/>
          <w:sz w:val="21"/>
          <w:szCs w:val="21"/>
        </w:rPr>
        <w:t>修复后：</w:t>
      </w:r>
      <w:r>
        <w:rPr>
          <w:rFonts w:hint="eastAsia" w:ascii="黑体" w:hAnsi="黑体" w:eastAsia="黑体" w:cs="黑体"/>
          <w:sz w:val="21"/>
          <w:szCs w:val="21"/>
        </w:rPr>
        <w:t xml:space="preserve"> sql = "SELECT ... WHERE username LIKE ? OR email LIKE ?"</w:t>
      </w:r>
    </w:p>
    <w:p w14:paraId="78C24C2A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 xml:space="preserve"> c.execute(sql, ('%' + keyword + '%', '%' + keyword + '%'))</w:t>
      </w:r>
    </w:p>
    <w:p w14:paraId="4B874610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5.2 修复搜索接口 /search（第 317 行）</w:t>
      </w:r>
    </w:p>
    <w:p w14:paraId="7F49DDE3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CC0000"/>
          <w:sz w:val="21"/>
          <w:szCs w:val="21"/>
        </w:rPr>
        <w:t>修复前：</w:t>
      </w:r>
      <w:r>
        <w:rPr>
          <w:rFonts w:hint="eastAsia" w:ascii="黑体" w:hAnsi="黑体" w:eastAsia="黑体" w:cs="黑体"/>
          <w:sz w:val="21"/>
          <w:szCs w:val="21"/>
        </w:rPr>
        <w:t xml:space="preserve"> 同样用 f-string 拼接 keyword</w:t>
      </w:r>
    </w:p>
    <w:p w14:paraId="44C0FA59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008000"/>
          <w:sz w:val="21"/>
          <w:szCs w:val="21"/>
        </w:rPr>
        <w:t>修复后：</w:t>
      </w:r>
      <w:r>
        <w:rPr>
          <w:rFonts w:hint="eastAsia" w:ascii="黑体" w:hAnsi="黑体" w:eastAsia="黑体" w:cs="黑体"/>
          <w:sz w:val="21"/>
          <w:szCs w:val="21"/>
        </w:rPr>
        <w:t xml:space="preserve"> 改成 ? 占位符传参，跟首页搜索一样</w:t>
      </w:r>
    </w:p>
    <w:p w14:paraId="66E7C851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5.3 修复注册接口 /register（第 294 行）</w:t>
      </w:r>
    </w:p>
    <w:p w14:paraId="74098D65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CC0000"/>
          <w:sz w:val="21"/>
          <w:szCs w:val="21"/>
        </w:rPr>
        <w:t>修复前：</w:t>
      </w:r>
      <w:r>
        <w:rPr>
          <w:rFonts w:hint="eastAsia" w:ascii="黑体" w:hAnsi="黑体" w:eastAsia="黑体" w:cs="黑体"/>
          <w:sz w:val="21"/>
          <w:szCs w:val="21"/>
        </w:rPr>
        <w:t xml:space="preserve"> sql = f"INSERT INTO users VALUES ('{username}', '{password}', ...)"</w:t>
      </w:r>
    </w:p>
    <w:p w14:paraId="51B7A5D9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008000"/>
          <w:sz w:val="21"/>
          <w:szCs w:val="21"/>
        </w:rPr>
        <w:t>修复后：</w:t>
      </w:r>
      <w:r>
        <w:rPr>
          <w:rFonts w:hint="eastAsia" w:ascii="黑体" w:hAnsi="黑体" w:eastAsia="黑体" w:cs="黑体"/>
          <w:sz w:val="21"/>
          <w:szCs w:val="21"/>
        </w:rPr>
        <w:t xml:space="preserve"> sql = "INSERT INTO users VALUES (?, ?, ?, ?)"</w:t>
      </w:r>
    </w:p>
    <w:p w14:paraId="7C7F11E5">
      <w:pPr>
        <w:pStyle w:val="16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 xml:space="preserve"> c.execute(sql, (username, password, email, phone))</w:t>
      </w:r>
    </w:p>
    <w:p w14:paraId="56AE82E7">
      <w:pPr>
        <w:rPr>
          <w:rFonts w:hint="eastAsia" w:ascii="黑体" w:hAnsi="黑体" w:eastAsia="黑体" w:cs="黑体"/>
          <w:sz w:val="21"/>
          <w:szCs w:val="21"/>
        </w:rPr>
      </w:pPr>
    </w:p>
    <w:p w14:paraId="5C4F9F45">
      <w:pPr>
        <w:pStyle w:val="3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6. 验证修复有没有用</w:t>
      </w:r>
    </w:p>
    <w:p w14:paraId="196BAAFB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修复完之后，用同样的攻击方法再试一次，看还能不能成功。</w:t>
      </w:r>
    </w:p>
    <w:p w14:paraId="214548BD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6.1 测试 UNION 注入</w:t>
      </w:r>
    </w:p>
    <w:p w14:paraId="71FEEF13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CC0000"/>
          <w:sz w:val="21"/>
          <w:szCs w:val="21"/>
        </w:rPr>
        <w:t>修复前：</w:t>
      </w:r>
      <w:r>
        <w:rPr>
          <w:rFonts w:hint="eastAsia" w:ascii="黑体" w:hAnsi="黑体" w:eastAsia="黑体" w:cs="黑体"/>
          <w:sz w:val="21"/>
          <w:szCs w:val="21"/>
        </w:rPr>
        <w:t xml:space="preserve"> 搜索框输入 UNION 查询 → 密码全部显示在页面上 ✅</w:t>
      </w:r>
    </w:p>
    <w:p w14:paraId="25F31A47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008000"/>
          <w:sz w:val="21"/>
          <w:szCs w:val="21"/>
        </w:rPr>
        <w:t>修复后：</w:t>
      </w:r>
      <w:r>
        <w:rPr>
          <w:rFonts w:hint="eastAsia" w:ascii="黑体" w:hAnsi="黑体" w:eastAsia="黑体" w:cs="黑体"/>
          <w:sz w:val="21"/>
          <w:szCs w:val="21"/>
        </w:rPr>
        <w:t xml:space="preserve"> 搜索框输入同样的 UNION 查询 → 不显示任何密码 ❌</w:t>
      </w:r>
    </w:p>
    <w:p w14:paraId="499A1285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6.2 测试 OR 注入</w:t>
      </w:r>
    </w:p>
    <w:p w14:paraId="0202853F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CC0000"/>
          <w:sz w:val="21"/>
          <w:szCs w:val="21"/>
        </w:rPr>
        <w:t>修复前：</w:t>
      </w:r>
      <w:r>
        <w:rPr>
          <w:rFonts w:hint="eastAsia" w:ascii="黑体" w:hAnsi="黑体" w:eastAsia="黑体" w:cs="黑体"/>
          <w:sz w:val="21"/>
          <w:szCs w:val="21"/>
        </w:rPr>
        <w:t xml:space="preserve"> 输入 ' OR '1'='1 → 返回所有用户 ✅</w:t>
      </w:r>
    </w:p>
    <w:p w14:paraId="5BF53B20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008000"/>
          <w:sz w:val="21"/>
          <w:szCs w:val="21"/>
        </w:rPr>
        <w:t>修复后：</w:t>
      </w:r>
      <w:r>
        <w:rPr>
          <w:rFonts w:hint="eastAsia" w:ascii="黑体" w:hAnsi="黑体" w:eastAsia="黑体" w:cs="黑体"/>
          <w:sz w:val="21"/>
          <w:szCs w:val="21"/>
        </w:rPr>
        <w:t xml:space="preserve"> 输入同样的内容 → 搜索不到任何用户 ❌</w:t>
      </w:r>
    </w:p>
    <w:p w14:paraId="47001B89">
      <w:pPr>
        <w:pStyle w:val="4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6.3 测试注册注入</w:t>
      </w:r>
    </w:p>
    <w:p w14:paraId="00ABD744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CC0000"/>
          <w:sz w:val="21"/>
          <w:szCs w:val="21"/>
        </w:rPr>
        <w:t>修复前：</w:t>
      </w:r>
      <w:r>
        <w:rPr>
          <w:rFonts w:hint="eastAsia" w:ascii="黑体" w:hAnsi="黑体" w:eastAsia="黑体" w:cs="黑体"/>
          <w:sz w:val="21"/>
          <w:szCs w:val="21"/>
        </w:rPr>
        <w:t xml:space="preserve"> 注册时用户名注入 ON CONFLICT → 数据库里 admin 密码被篡改 ✅</w:t>
      </w:r>
    </w:p>
    <w:p w14:paraId="5F053BF6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color w:val="008000"/>
          <w:sz w:val="21"/>
          <w:szCs w:val="21"/>
        </w:rPr>
        <w:t>修复后：</w:t>
      </w:r>
      <w:r>
        <w:rPr>
          <w:rFonts w:hint="eastAsia" w:ascii="黑体" w:hAnsi="黑体" w:eastAsia="黑体" w:cs="黑体"/>
          <w:sz w:val="21"/>
          <w:szCs w:val="21"/>
        </w:rPr>
        <w:t xml:space="preserve"> 同样的用户名 → 正常注册搜索文字，不会篡改数据 ❌</w:t>
      </w:r>
    </w:p>
    <w:p w14:paraId="2B7A325E">
      <w:pPr>
        <w:jc w:val="center"/>
        <w:rPr>
          <w:rFonts w:hint="eastAsia" w:ascii="黑体" w:hAnsi="黑体" w:eastAsia="黑体" w:cs="黑体"/>
          <w:sz w:val="21"/>
          <w:szCs w:val="21"/>
        </w:rPr>
      </w:pPr>
    </w:p>
    <w:p w14:paraId="0C74D75D">
      <w:pPr>
        <w:rPr>
          <w:rFonts w:hint="eastAsia" w:ascii="黑体" w:hAnsi="黑体" w:eastAsia="黑体" w:cs="黑体"/>
          <w:sz w:val="21"/>
          <w:szCs w:val="21"/>
        </w:rPr>
      </w:pPr>
    </w:p>
    <w:p w14:paraId="1245AB4E">
      <w:pPr>
        <w:jc w:val="center"/>
        <w:rPr>
          <w:rFonts w:hint="eastAsia" w:ascii="黑体" w:hAnsi="黑体" w:eastAsia="黑体" w:cs="黑体"/>
          <w:sz w:val="21"/>
          <w:szCs w:val="21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8F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737</Words>
  <Characters>1113</Characters>
  <Lines>0</Lines>
  <Paragraphs>0</Paragraphs>
  <TotalTime>9</TotalTime>
  <ScaleCrop>false</ScaleCrop>
  <LinksUpToDate>false</LinksUpToDate>
  <CharactersWithSpaces>1208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张嘉豪</cp:lastModifiedBy>
  <dcterms:modified xsi:type="dcterms:W3CDTF">2026-07-08T10:10:04Z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eyJoZGlkIjoiOWRkZGZjNzE1OTZjNzk3NmUxOTAwZjcyNjQxYzA3OGMiLCJ1c2VySWQiOiIxNzY2NjY5MjkxIn0=</vt:lpwstr>
  </property>
  <property fmtid="{D5CDD505-2E9C-101B-9397-08002B2CF9AE}" pid="3" name="KSOProductBuildVer">
    <vt:lpwstr>2052-12.1.0.26895</vt:lpwstr>
  </property>
  <property fmtid="{D5CDD505-2E9C-101B-9397-08002B2CF9AE}" pid="4" name="ICV">
    <vt:lpwstr>1F52B6B351FC49D9AE02CAC913CB7FEF_12</vt:lpwstr>
  </property>
</Properties>
</file>